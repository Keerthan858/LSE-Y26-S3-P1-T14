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C11364"/>
    <w:p w14:paraId="5511C196"/>
    <w:p w14:paraId="253C84AA"/>
    <w:p w14:paraId="1DBA3A30"/>
    <w:p w14:paraId="0C570168">
      <w:pPr>
        <w:jc w:val="center"/>
      </w:pPr>
      <w:r>
        <w:rPr>
          <w:rFonts w:ascii="Aptos Display" w:hAnsi="Aptos Display"/>
          <w:b/>
          <w:color w:val="2F5597"/>
          <w:sz w:val="56"/>
        </w:rPr>
        <w:t>WEEK 4 ANCHOR PROJECT</w:t>
      </w:r>
    </w:p>
    <w:p w14:paraId="00DDAE94">
      <w:pPr>
        <w:jc w:val="center"/>
      </w:pPr>
      <w:r>
        <w:rPr>
          <w:rFonts w:ascii="Aptos Display" w:hAnsi="Aptos Display"/>
          <w:b/>
          <w:color w:val="696969"/>
          <w:sz w:val="38"/>
        </w:rPr>
        <w:t>WRITING EMAILS</w:t>
      </w:r>
    </w:p>
    <w:p w14:paraId="537F154B">
      <w:pPr>
        <w:spacing w:before="240" w:after="500"/>
        <w:jc w:val="center"/>
      </w:pPr>
      <w:r>
        <w:rPr>
          <w:color w:val="2F5597"/>
          <w:sz w:val="24"/>
        </w:rPr>
        <w:t>━━━━━━━━━━━━━━━━━━━━━━━━</w:t>
      </w:r>
    </w:p>
    <w:tbl>
      <w:tblPr>
        <w:tblStyle w:val="12"/>
        <w:tblW w:w="0" w:type="auto"/>
        <w:tblInd w:w="0" w:type="dxa"/>
        <w:tblLayout w:type="fixed"/>
        <w:tblCellMar>
          <w:top w:w="0" w:type="dxa"/>
          <w:left w:w="108" w:type="dxa"/>
          <w:bottom w:w="0" w:type="dxa"/>
          <w:right w:w="108" w:type="dxa"/>
        </w:tblCellMar>
      </w:tblPr>
      <w:tblGrid>
        <w:gridCol w:w="2160"/>
        <w:gridCol w:w="6480"/>
      </w:tblGrid>
      <w:tr w14:paraId="7DE2C6C0">
        <w:tc>
          <w:tcPr>
            <w:tcW w:w="2160" w:type="dxa"/>
            <w:vAlign w:val="center"/>
          </w:tcPr>
          <w:p w14:paraId="4D60BA8F">
            <w:pPr>
              <w:spacing w:before="40" w:after="40"/>
            </w:pPr>
            <w:r>
              <w:rPr>
                <w:rFonts w:ascii="Aptos" w:hAnsi="Aptos"/>
                <w:b/>
                <w:color w:val="2F5597"/>
                <w:sz w:val="26"/>
              </w:rPr>
              <w:t>Name</w:t>
            </w:r>
          </w:p>
        </w:tc>
        <w:tc>
          <w:tcPr>
            <w:tcW w:w="6480" w:type="dxa"/>
            <w:vAlign w:val="center"/>
          </w:tcPr>
          <w:p w14:paraId="12E1DCDD">
            <w:pPr>
              <w:spacing w:before="40" w:after="40"/>
              <w:rPr>
                <w:rFonts w:hint="default" w:ascii="Aptos" w:hAnsi="Aptos"/>
                <w:sz w:val="26"/>
                <w:lang w:val="en-US"/>
              </w:rPr>
            </w:pPr>
            <w:r>
              <w:rPr>
                <w:rFonts w:ascii="Aptos" w:hAnsi="Aptos"/>
                <w:sz w:val="26"/>
              </w:rPr>
              <w:t>Keerthan Ande</w:t>
            </w:r>
            <w:bookmarkStart w:id="0" w:name="_GoBack"/>
            <w:bookmarkEnd w:id="0"/>
          </w:p>
          <w:p w14:paraId="73BB5405">
            <w:pPr>
              <w:spacing w:before="40" w:after="40"/>
              <w:rPr>
                <w:rFonts w:hint="default" w:ascii="Aptos" w:hAnsi="Aptos"/>
                <w:sz w:val="26"/>
                <w:lang w:val="en-US"/>
              </w:rPr>
            </w:pPr>
            <w:r>
              <w:rPr>
                <w:rFonts w:hint="default" w:ascii="Aptos" w:hAnsi="Aptos"/>
                <w:sz w:val="26"/>
                <w:lang w:val="en-US"/>
              </w:rPr>
              <w:t>Jaya Aditya</w:t>
            </w:r>
          </w:p>
          <w:p w14:paraId="6BFA9F9A">
            <w:pPr>
              <w:spacing w:before="40" w:after="40"/>
              <w:rPr>
                <w:rFonts w:hint="default" w:ascii="Aptos" w:hAnsi="Aptos"/>
                <w:sz w:val="26"/>
                <w:lang w:val="en-US"/>
              </w:rPr>
            </w:pPr>
            <w:r>
              <w:rPr>
                <w:rFonts w:hint="default" w:ascii="Aptos" w:hAnsi="Aptos"/>
                <w:sz w:val="26"/>
                <w:lang w:val="en-US"/>
              </w:rPr>
              <w:t>Vaibhav</w:t>
            </w:r>
          </w:p>
        </w:tc>
      </w:tr>
      <w:tr w14:paraId="075FA090">
        <w:tc>
          <w:tcPr>
            <w:tcW w:w="2160" w:type="dxa"/>
            <w:vAlign w:val="center"/>
          </w:tcPr>
          <w:p w14:paraId="7FEFA3FD">
            <w:pPr>
              <w:spacing w:before="40" w:after="40"/>
            </w:pPr>
            <w:r>
              <w:rPr>
                <w:rFonts w:ascii="Aptos" w:hAnsi="Aptos"/>
                <w:b/>
                <w:color w:val="2F5597"/>
                <w:sz w:val="26"/>
              </w:rPr>
              <w:t>Roll No</w:t>
            </w:r>
          </w:p>
        </w:tc>
        <w:tc>
          <w:tcPr>
            <w:tcW w:w="6480" w:type="dxa"/>
            <w:vAlign w:val="center"/>
          </w:tcPr>
          <w:p w14:paraId="27732503">
            <w:pPr>
              <w:spacing w:before="40" w:after="40"/>
              <w:rPr>
                <w:rFonts w:ascii="Aptos" w:hAnsi="Aptos"/>
                <w:sz w:val="26"/>
              </w:rPr>
            </w:pPr>
            <w:r>
              <w:rPr>
                <w:rFonts w:ascii="Aptos" w:hAnsi="Aptos"/>
                <w:sz w:val="26"/>
              </w:rPr>
              <w:t>2620030661</w:t>
            </w:r>
          </w:p>
          <w:p w14:paraId="42C4A4B1">
            <w:pPr>
              <w:spacing w:before="40" w:after="40"/>
              <w:rPr>
                <w:rFonts w:hint="default" w:ascii="Aptos" w:hAnsi="Aptos"/>
                <w:sz w:val="26"/>
                <w:lang w:val="en-US"/>
              </w:rPr>
            </w:pPr>
            <w:r>
              <w:rPr>
                <w:rFonts w:hint="default" w:ascii="Aptos" w:hAnsi="Aptos"/>
                <w:sz w:val="26"/>
                <w:lang w:val="en-US"/>
              </w:rPr>
              <w:t>2620030633</w:t>
            </w:r>
          </w:p>
          <w:p w14:paraId="251AA6DD">
            <w:pPr>
              <w:spacing w:before="40" w:after="40"/>
              <w:rPr>
                <w:rFonts w:hint="default" w:ascii="Aptos" w:hAnsi="Aptos"/>
                <w:sz w:val="26"/>
                <w:lang w:val="en-US"/>
              </w:rPr>
            </w:pPr>
            <w:r>
              <w:rPr>
                <w:rFonts w:hint="default" w:ascii="Aptos" w:hAnsi="Aptos"/>
                <w:sz w:val="26"/>
                <w:lang w:val="en-US"/>
              </w:rPr>
              <w:t>2620030577</w:t>
            </w:r>
          </w:p>
        </w:tc>
      </w:tr>
      <w:tr w14:paraId="6DBD11D6">
        <w:tc>
          <w:tcPr>
            <w:tcW w:w="2160" w:type="dxa"/>
            <w:vAlign w:val="center"/>
          </w:tcPr>
          <w:p w14:paraId="2E158744">
            <w:pPr>
              <w:spacing w:before="40" w:after="40"/>
              <w:rPr>
                <w:rFonts w:ascii="Aptos" w:hAnsi="Aptos"/>
                <w:b/>
                <w:color w:val="2F5597"/>
                <w:sz w:val="26"/>
              </w:rPr>
            </w:pPr>
            <w:r>
              <w:rPr>
                <w:rFonts w:ascii="Aptos" w:hAnsi="Aptos"/>
                <w:b/>
                <w:color w:val="2F5597"/>
                <w:sz w:val="26"/>
              </w:rPr>
              <w:t>Section</w:t>
            </w:r>
          </w:p>
        </w:tc>
        <w:tc>
          <w:tcPr>
            <w:tcW w:w="6480" w:type="dxa"/>
            <w:vAlign w:val="center"/>
          </w:tcPr>
          <w:p w14:paraId="4DF93D9A">
            <w:pPr>
              <w:spacing w:before="40" w:after="40"/>
            </w:pPr>
            <w:r>
              <w:rPr>
                <w:rFonts w:ascii="Aptos" w:hAnsi="Aptos"/>
                <w:sz w:val="26"/>
              </w:rPr>
              <w:t>3</w:t>
            </w:r>
          </w:p>
        </w:tc>
      </w:tr>
      <w:tr w14:paraId="7E041B8E">
        <w:tc>
          <w:tcPr>
            <w:tcW w:w="2160" w:type="dxa"/>
            <w:vAlign w:val="center"/>
          </w:tcPr>
          <w:p w14:paraId="75B9368C">
            <w:pPr>
              <w:spacing w:before="40" w:after="40"/>
              <w:rPr>
                <w:rFonts w:hint="default" w:ascii="Aptos" w:hAnsi="Aptos"/>
                <w:b/>
                <w:color w:val="2F5597"/>
                <w:sz w:val="26"/>
                <w:lang w:val="en-US"/>
              </w:rPr>
            </w:pPr>
            <w:r>
              <w:rPr>
                <w:rFonts w:hint="default" w:ascii="Aptos" w:hAnsi="Aptos"/>
                <w:b/>
                <w:color w:val="2F5597"/>
                <w:sz w:val="26"/>
                <w:lang w:val="en-US"/>
              </w:rPr>
              <w:t>Team</w:t>
            </w:r>
          </w:p>
        </w:tc>
        <w:tc>
          <w:tcPr>
            <w:tcW w:w="6480" w:type="dxa"/>
            <w:vAlign w:val="center"/>
          </w:tcPr>
          <w:p w14:paraId="73266EE0">
            <w:pPr>
              <w:spacing w:before="40" w:after="40"/>
              <w:rPr>
                <w:rFonts w:hint="default" w:ascii="Aptos" w:hAnsi="Aptos"/>
                <w:sz w:val="26"/>
                <w:lang w:val="en-US"/>
              </w:rPr>
            </w:pPr>
            <w:r>
              <w:rPr>
                <w:rFonts w:hint="default" w:ascii="Aptos" w:hAnsi="Aptos"/>
                <w:sz w:val="26"/>
                <w:lang w:val="en-US"/>
              </w:rPr>
              <w:t>14</w:t>
            </w:r>
          </w:p>
        </w:tc>
      </w:tr>
    </w:tbl>
    <w:p w14:paraId="0962373B">
      <w:pPr>
        <w:spacing w:before="1300"/>
        <w:jc w:val="center"/>
      </w:pPr>
      <w:r>
        <w:rPr>
          <w:b/>
          <w:color w:val="696969"/>
          <w:sz w:val="28"/>
        </w:rPr>
        <w:t>ENGLISH PROJECT</w:t>
      </w:r>
    </w:p>
    <w:p w14:paraId="17ED88E9">
      <w:r>
        <w:br w:type="page"/>
      </w:r>
    </w:p>
    <w:p w14:paraId="3A6AA614">
      <w:pPr>
        <w:spacing w:before="100"/>
        <w:rPr>
          <w:rFonts w:ascii="Aptos Display" w:hAnsi="Aptos Display"/>
          <w:b/>
          <w:color w:val="2F5597"/>
          <w:sz w:val="40"/>
        </w:rPr>
      </w:pPr>
      <w:r>
        <w:rPr>
          <w:rFonts w:ascii="Aptos Display" w:hAnsi="Aptos Display"/>
          <w:b/>
          <w:color w:val="2F5597"/>
          <w:sz w:val="40"/>
        </w:rPr>
        <w:t>Section 1: Email of Request</w:t>
      </w:r>
    </w:p>
    <w:p w14:paraId="2C074171">
      <w:pPr>
        <w:spacing w:after="160"/>
        <w:rPr>
          <w:rFonts w:ascii="Aptos" w:hAnsi="Aptos"/>
          <w:color w:val="373737"/>
          <w:sz w:val="23"/>
        </w:rPr>
      </w:pPr>
      <w:r>
        <w:rPr>
          <w:rFonts w:ascii="Aptos" w:hAnsi="Aptos"/>
          <w:color w:val="373737"/>
          <w:sz w:val="23"/>
        </w:rPr>
        <w:t>You recently missed a lecture due to illness and need to catch up on the material covered. Write an email to your professor requesting a copy of the lecture notes or slides, and asking if there are any important announcements or updates you may have missed.</w:t>
      </w:r>
    </w:p>
    <w:p w14:paraId="1C77512C">
      <w:pPr>
        <w:spacing w:after="160"/>
      </w:pPr>
    </w:p>
    <w:p w14:paraId="2D666943">
      <w:pPr>
        <w:spacing w:before="160" w:after="100"/>
      </w:pPr>
      <w:r>
        <w:rPr>
          <w:b/>
          <w:color w:val="2F5597"/>
          <w:sz w:val="23"/>
        </w:rPr>
        <w:t xml:space="preserve">Subject: </w:t>
      </w:r>
      <w:r>
        <w:rPr>
          <w:sz w:val="23"/>
        </w:rPr>
        <w:t>Request for Lecture Notes and Updates</w:t>
      </w:r>
    </w:p>
    <w:p w14:paraId="4CE107AE">
      <w:pPr>
        <w:spacing w:after="160"/>
      </w:pPr>
      <w:r>
        <w:rPr>
          <w:rFonts w:ascii="Aptos" w:hAnsi="Aptos"/>
          <w:color w:val="373737"/>
          <w:sz w:val="23"/>
        </w:rPr>
        <w:t>Dear Sir/Ma’am,</w:t>
      </w:r>
    </w:p>
    <w:p w14:paraId="6FF07DF7">
      <w:pPr>
        <w:spacing w:after="160"/>
      </w:pPr>
      <w:r>
        <w:rPr>
          <w:rFonts w:ascii="Aptos" w:hAnsi="Aptos"/>
          <w:color w:val="373737"/>
          <w:sz w:val="23"/>
        </w:rPr>
        <w:t xml:space="preserve">I’m writing to ask if you could please share the lecture notes or slides from the lectures I missed </w:t>
      </w:r>
      <w:r>
        <w:rPr>
          <w:rFonts w:hint="default" w:ascii="Aptos" w:hAnsi="Aptos"/>
          <w:color w:val="373737"/>
          <w:sz w:val="23"/>
          <w:lang w:val="en-US"/>
        </w:rPr>
        <w:t>last week Friday during the 7</w:t>
      </w:r>
      <w:r>
        <w:rPr>
          <w:rFonts w:hint="default" w:ascii="Aptos" w:hAnsi="Aptos"/>
          <w:color w:val="373737"/>
          <w:sz w:val="23"/>
          <w:vertAlign w:val="superscript"/>
          <w:lang w:val="en-US"/>
        </w:rPr>
        <w:t>th</w:t>
      </w:r>
      <w:r>
        <w:rPr>
          <w:rFonts w:hint="default" w:ascii="Aptos" w:hAnsi="Aptos"/>
          <w:color w:val="373737"/>
          <w:sz w:val="23"/>
          <w:lang w:val="en-US"/>
        </w:rPr>
        <w:t xml:space="preserve"> hour</w:t>
      </w:r>
      <w:r>
        <w:rPr>
          <w:rFonts w:ascii="Aptos" w:hAnsi="Aptos"/>
          <w:color w:val="373737"/>
          <w:sz w:val="23"/>
        </w:rPr>
        <w:t xml:space="preserve"> because I was not feeling well.</w:t>
      </w:r>
    </w:p>
    <w:p w14:paraId="781D722D">
      <w:pPr>
        <w:spacing w:after="160"/>
      </w:pPr>
      <w:r>
        <w:rPr>
          <w:rFonts w:ascii="Aptos" w:hAnsi="Aptos"/>
          <w:color w:val="373737"/>
          <w:sz w:val="23"/>
        </w:rPr>
        <w:t>This would help me catch up on the topics covered in class. I also wanted to ask if there were any important announcements, assignments, or updates that I may have missed.</w:t>
      </w:r>
    </w:p>
    <w:p w14:paraId="1CB21585">
      <w:pPr>
        <w:spacing w:after="160"/>
      </w:pPr>
      <w:r>
        <w:rPr>
          <w:rFonts w:ascii="Aptos" w:hAnsi="Aptos"/>
          <w:color w:val="373737"/>
          <w:sz w:val="23"/>
        </w:rPr>
        <w:t>I’d really appreciate your help. Please let me know if there is anything else I need to complete.</w:t>
      </w:r>
    </w:p>
    <w:p w14:paraId="76F05BD1">
      <w:pPr>
        <w:spacing w:after="160"/>
      </w:pPr>
      <w:r>
        <w:rPr>
          <w:rFonts w:ascii="Aptos" w:hAnsi="Aptos"/>
          <w:color w:val="373737"/>
          <w:sz w:val="23"/>
        </w:rPr>
        <w:t>Best regards,</w:t>
      </w:r>
    </w:p>
    <w:p w14:paraId="7DFF4C38">
      <w:pPr>
        <w:spacing w:after="160"/>
        <w:rPr>
          <w:rFonts w:ascii="Aptos" w:hAnsi="Aptos"/>
          <w:color w:val="373737"/>
          <w:sz w:val="23"/>
        </w:rPr>
      </w:pPr>
      <w:r>
        <w:rPr>
          <w:rFonts w:ascii="Aptos" w:hAnsi="Aptos"/>
          <w:color w:val="373737"/>
          <w:sz w:val="23"/>
        </w:rPr>
        <w:t>Keerthan – 2620030661</w:t>
      </w:r>
    </w:p>
    <w:p w14:paraId="13D38F20">
      <w:pPr>
        <w:spacing w:after="160"/>
        <w:rPr>
          <w:rFonts w:ascii="Aptos" w:hAnsi="Aptos"/>
          <w:color w:val="373737"/>
          <w:sz w:val="23"/>
        </w:rPr>
      </w:pPr>
    </w:p>
    <w:p w14:paraId="4F3C2734">
      <w:pPr>
        <w:spacing w:before="100"/>
        <w:rPr>
          <w:rFonts w:ascii="Aptos Display" w:hAnsi="Aptos Display"/>
          <w:b/>
          <w:color w:val="2F5597"/>
          <w:sz w:val="40"/>
        </w:rPr>
      </w:pPr>
      <w:r>
        <w:rPr>
          <w:rFonts w:ascii="Aptos Display" w:hAnsi="Aptos Display"/>
          <w:b/>
          <w:color w:val="2F5597"/>
          <w:sz w:val="40"/>
        </w:rPr>
        <w:t>Section 2: Email of Update</w:t>
      </w:r>
    </w:p>
    <w:p w14:paraId="3BEEC55D">
      <w:pPr>
        <w:spacing w:after="160"/>
        <w:rPr>
          <w:rFonts w:ascii="Aptos" w:hAnsi="Aptos"/>
          <w:color w:val="373737"/>
          <w:sz w:val="23"/>
        </w:rPr>
      </w:pPr>
      <w:r>
        <w:rPr>
          <w:rFonts w:ascii="Aptos" w:hAnsi="Aptos"/>
          <w:color w:val="373737"/>
          <w:sz w:val="23"/>
        </w:rPr>
        <w:t>You are a member of the organizing committee for KLH Bachupally’s annual tech-fest “Viwentiaa 2026,” and your professor is the faculty coordinator overseeing the event. Write an email updating them on the preparations made so far, tasks completed, and what remains to be done before the event.</w:t>
      </w:r>
    </w:p>
    <w:p w14:paraId="4C957EB7">
      <w:pPr>
        <w:spacing w:after="160"/>
      </w:pPr>
    </w:p>
    <w:p w14:paraId="5216608B">
      <w:pPr>
        <w:spacing w:after="100"/>
      </w:pPr>
      <w:r>
        <w:rPr>
          <w:b/>
          <w:color w:val="2F5597"/>
          <w:sz w:val="23"/>
        </w:rPr>
        <w:t xml:space="preserve">Subject: </w:t>
      </w:r>
      <w:r>
        <w:rPr>
          <w:sz w:val="23"/>
        </w:rPr>
        <w:t>Update on Viwentiaa 2026 Preparations</w:t>
      </w:r>
    </w:p>
    <w:p w14:paraId="3F829395">
      <w:pPr>
        <w:spacing w:after="160"/>
      </w:pPr>
      <w:r>
        <w:rPr>
          <w:rFonts w:ascii="Aptos" w:hAnsi="Aptos"/>
          <w:color w:val="373737"/>
          <w:sz w:val="23"/>
        </w:rPr>
        <w:t>Dear Sir/Ma’am</w:t>
      </w:r>
    </w:p>
    <w:p w14:paraId="0F6481DD">
      <w:pPr>
        <w:spacing w:after="160"/>
      </w:pPr>
      <w:r>
        <w:rPr>
          <w:rFonts w:ascii="Aptos" w:hAnsi="Aptos"/>
          <w:color w:val="373737"/>
          <w:sz w:val="23"/>
        </w:rPr>
        <w:t>I wanted to give you a quick update on the preparations for Viwentiaa 2026. So far, we have planned the event schedule, finalized the activities, and divided the work among our team members.</w:t>
      </w:r>
    </w:p>
    <w:p w14:paraId="1DD6C0BF">
      <w:pPr>
        <w:spacing w:after="160"/>
      </w:pPr>
      <w:r>
        <w:rPr>
          <w:rFonts w:ascii="Aptos" w:hAnsi="Aptos"/>
          <w:color w:val="373737"/>
          <w:sz w:val="23"/>
        </w:rPr>
        <w:t>We have also started working on the promotional poster. We are currently working on the remaining tasks, including finalizing the technical requirements, confirming the participants, and completing other arrangements. We are working on these tasks and plan to finish them before the event.</w:t>
      </w:r>
    </w:p>
    <w:p w14:paraId="52AD2179">
      <w:pPr>
        <w:spacing w:after="160"/>
      </w:pPr>
      <w:r>
        <w:rPr>
          <w:rFonts w:ascii="Aptos" w:hAnsi="Aptos"/>
          <w:color w:val="373737"/>
          <w:sz w:val="23"/>
        </w:rPr>
        <w:t>Thank you for your support and guidance. Please let me know if you have any suggestions or if anything else needs to be completed.</w:t>
      </w:r>
    </w:p>
    <w:p w14:paraId="56EA00BD">
      <w:pPr>
        <w:spacing w:after="160" w:line="240" w:lineRule="auto"/>
      </w:pPr>
      <w:r>
        <w:rPr>
          <w:rFonts w:ascii="Aptos" w:hAnsi="Aptos"/>
          <w:color w:val="373737"/>
          <w:sz w:val="23"/>
        </w:rPr>
        <w:t>Best regards,</w:t>
      </w:r>
    </w:p>
    <w:p w14:paraId="6A2B2E12">
      <w:pPr>
        <w:spacing w:after="160" w:line="240" w:lineRule="auto"/>
      </w:pPr>
      <w:r>
        <w:rPr>
          <w:rFonts w:ascii="Aptos" w:hAnsi="Aptos"/>
          <w:color w:val="373737"/>
          <w:sz w:val="23"/>
        </w:rPr>
        <w:t>Keerthan - 2620030661</w:t>
      </w:r>
    </w:p>
    <w:p w14:paraId="15935975">
      <w:pPr>
        <w:spacing w:after="160" w:line="240" w:lineRule="auto"/>
      </w:pPr>
      <w:r>
        <w:rPr>
          <w:rFonts w:ascii="Aptos" w:hAnsi="Aptos"/>
          <w:color w:val="373737"/>
          <w:sz w:val="23"/>
        </w:rPr>
        <w:t>Organizing Committee</w:t>
      </w:r>
    </w:p>
    <w:p w14:paraId="50DBAD14">
      <w:pPr>
        <w:spacing w:after="160"/>
        <w:rPr>
          <w:rFonts w:ascii="Aptos" w:hAnsi="Aptos"/>
          <w:color w:val="373737"/>
          <w:sz w:val="23"/>
        </w:rPr>
      </w:pPr>
      <w:r>
        <w:rPr>
          <w:rFonts w:ascii="Aptos" w:hAnsi="Aptos"/>
          <w:color w:val="373737"/>
          <w:sz w:val="23"/>
        </w:rPr>
        <w:t>KLH Bachupally</w:t>
      </w:r>
    </w:p>
    <w:p w14:paraId="1ED3AE94">
      <w:pPr>
        <w:spacing w:after="160"/>
        <w:rPr>
          <w:rFonts w:ascii="Aptos" w:hAnsi="Aptos"/>
          <w:color w:val="373737"/>
          <w:sz w:val="23"/>
        </w:rPr>
      </w:pPr>
    </w:p>
    <w:p w14:paraId="232E1C2A">
      <w:pPr>
        <w:spacing w:after="160"/>
      </w:pPr>
    </w:p>
    <w:p w14:paraId="168BAE5C">
      <w:pPr>
        <w:rPr>
          <w:rFonts w:ascii="Aptos Display" w:hAnsi="Aptos Display"/>
          <w:b/>
          <w:color w:val="2F5597"/>
          <w:sz w:val="40"/>
        </w:rPr>
      </w:pPr>
      <w:r>
        <w:rPr>
          <w:rFonts w:ascii="Aptos Display" w:hAnsi="Aptos Display"/>
          <w:b/>
          <w:color w:val="2F5597"/>
          <w:sz w:val="40"/>
        </w:rPr>
        <w:t>Section 3: Email of Scheduling</w:t>
      </w:r>
    </w:p>
    <w:p w14:paraId="0B9C1A19"/>
    <w:p w14:paraId="07ACCDF3">
      <w:pPr>
        <w:spacing w:after="160"/>
        <w:rPr>
          <w:rFonts w:ascii="Aptos" w:hAnsi="Aptos"/>
          <w:color w:val="373737"/>
          <w:sz w:val="23"/>
        </w:rPr>
      </w:pPr>
      <w:r>
        <w:rPr>
          <w:rFonts w:ascii="Aptos" w:hAnsi="Aptos"/>
          <w:color w:val="373737"/>
          <w:sz w:val="23"/>
        </w:rPr>
        <w:t>You need to discuss your project proposal with your professor before the submission deadline. Write an email requesting to schedule a meeting, suggesting two or three time slots that work for you.</w:t>
      </w:r>
    </w:p>
    <w:p w14:paraId="5DB15CC8">
      <w:pPr>
        <w:spacing w:after="160"/>
      </w:pPr>
    </w:p>
    <w:p w14:paraId="5CF1D92D">
      <w:pPr>
        <w:spacing w:after="100"/>
        <w:rPr>
          <w:sz w:val="23"/>
        </w:rPr>
      </w:pPr>
      <w:r>
        <w:rPr>
          <w:b/>
          <w:color w:val="2F5597"/>
          <w:sz w:val="23"/>
        </w:rPr>
        <w:t xml:space="preserve">Subject: </w:t>
      </w:r>
      <w:r>
        <w:rPr>
          <w:sz w:val="23"/>
        </w:rPr>
        <w:t>Request to Schedule Project Discussion Meeting</w:t>
      </w:r>
    </w:p>
    <w:p w14:paraId="556623FD">
      <w:pPr>
        <w:spacing w:after="160"/>
      </w:pPr>
      <w:r>
        <w:rPr>
          <w:rFonts w:ascii="Aptos" w:hAnsi="Aptos"/>
          <w:color w:val="373737"/>
          <w:sz w:val="23"/>
        </w:rPr>
        <w:t>Dear Sir/Ma’am,</w:t>
      </w:r>
    </w:p>
    <w:p w14:paraId="4A7F834A">
      <w:pPr>
        <w:spacing w:after="160"/>
      </w:pPr>
      <w:r>
        <w:rPr>
          <w:rFonts w:ascii="Aptos" w:hAnsi="Aptos"/>
          <w:color w:val="373737"/>
          <w:sz w:val="23"/>
        </w:rPr>
        <w:t>I’m writing to ask if we could schedule a meeting to discuss my project proposal before the submission deadline. I would like to go through the proposal and get your feedback so that I can make any necessary changes.</w:t>
      </w:r>
    </w:p>
    <w:p w14:paraId="18DC9AAE">
      <w:pPr>
        <w:spacing w:after="160"/>
      </w:pPr>
      <w:r>
        <w:rPr>
          <w:rFonts w:ascii="Aptos" w:hAnsi="Aptos"/>
          <w:color w:val="373737"/>
          <w:sz w:val="23"/>
        </w:rPr>
        <w:t>I am available at the following times:</w:t>
      </w:r>
    </w:p>
    <w:p w14:paraId="6226D528">
      <w:pPr>
        <w:spacing w:after="100"/>
        <w:ind w:left="360"/>
      </w:pPr>
      <w:r>
        <w:rPr>
          <w:rFonts w:ascii="Aptos" w:hAnsi="Aptos"/>
          <w:color w:val="373737"/>
          <w:sz w:val="23"/>
        </w:rPr>
        <w:t>• Monday: 3:00 PM – 4:00 PM</w:t>
      </w:r>
    </w:p>
    <w:p w14:paraId="06CC5878">
      <w:pPr>
        <w:spacing w:after="100"/>
        <w:ind w:left="360"/>
      </w:pPr>
      <w:r>
        <w:rPr>
          <w:rFonts w:ascii="Aptos" w:hAnsi="Aptos"/>
          <w:color w:val="373737"/>
          <w:sz w:val="23"/>
        </w:rPr>
        <w:t>• Tuesday: 11:00 AM – 12:00 PM</w:t>
      </w:r>
    </w:p>
    <w:p w14:paraId="686AAD83">
      <w:pPr>
        <w:spacing w:after="100"/>
        <w:ind w:left="360"/>
      </w:pPr>
      <w:r>
        <w:rPr>
          <w:rFonts w:ascii="Aptos" w:hAnsi="Aptos"/>
          <w:color w:val="373737"/>
          <w:sz w:val="23"/>
        </w:rPr>
        <w:t>• Wednesday: 9:00 AM – 11:00 AM</w:t>
      </w:r>
    </w:p>
    <w:p w14:paraId="5F8F6416">
      <w:pPr>
        <w:spacing w:after="160"/>
      </w:pPr>
      <w:r>
        <w:rPr>
          <w:rFonts w:ascii="Aptos" w:hAnsi="Aptos"/>
          <w:color w:val="373737"/>
          <w:sz w:val="23"/>
        </w:rPr>
        <w:t>Please let me know which time would be convenient for you.</w:t>
      </w:r>
    </w:p>
    <w:p w14:paraId="1AFF969B">
      <w:pPr>
        <w:spacing w:after="160"/>
      </w:pPr>
      <w:r>
        <w:rPr>
          <w:rFonts w:ascii="Aptos" w:hAnsi="Aptos"/>
          <w:color w:val="373737"/>
          <w:sz w:val="23"/>
        </w:rPr>
        <w:t>Best regards,</w:t>
      </w:r>
    </w:p>
    <w:p w14:paraId="5A418063">
      <w:pPr>
        <w:spacing w:after="160"/>
      </w:pPr>
      <w:r>
        <w:rPr>
          <w:rFonts w:ascii="Aptos" w:hAnsi="Aptos"/>
          <w:color w:val="373737"/>
          <w:sz w:val="23"/>
        </w:rPr>
        <w:t>Keerthan - 2620030661</w:t>
      </w:r>
    </w:p>
    <w:sectPr>
      <w:headerReference r:id="rId5" w:type="default"/>
      <w:footerReference r:id="rId6" w:type="default"/>
      <w:pgSz w:w="11906" w:h="16838"/>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Arial Unicode MS"/>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ourier">
    <w:altName w:val="苹方-简"/>
    <w:panose1 w:val="02070409020205020404"/>
    <w:charset w:val="00"/>
    <w:family w:val="auto"/>
    <w:pitch w:val="default"/>
    <w:sig w:usb0="00000000" w:usb1="00000000" w:usb2="00000000" w:usb3="00000000" w:csb0="00000001" w:csb1="00000000"/>
  </w:font>
  <w:font w:name="Aptos Display">
    <w:altName w:val="Helvetica Neue"/>
    <w:panose1 w:val="00000000000000000000"/>
    <w:charset w:val="00"/>
    <w:family w:val="swiss"/>
    <w:pitch w:val="default"/>
    <w:sig w:usb0="00000000" w:usb1="00000000" w:usb2="00000000" w:usb3="00000000" w:csb0="0000019F" w:csb1="00000000"/>
  </w:font>
  <w:font w:name="Aptos">
    <w:altName w:val="Helvetica Neue"/>
    <w:panose1 w:val="00000000000000000000"/>
    <w:charset w:val="00"/>
    <w:family w:val="swiss"/>
    <w:pitch w:val="default"/>
    <w:sig w:usb0="00000000" w:usb1="00000000" w:usb2="00000000" w:usb3="00000000" w:csb0="0000019F"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altName w:val="Times New Roman"/>
    <w:panose1 w:val="00000000000000000000"/>
    <w:charset w:val="00"/>
    <w:family w:val="auto"/>
    <w:pitch w:val="default"/>
    <w:sig w:usb0="E00002FF" w:usb1="5000785B" w:usb2="00000000" w:usb3="00000000" w:csb0="2000019F" w:csb1="4F01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BB2779">
    <w:pPr>
      <w:pStyle w:val="18"/>
      <w:jc w:val="center"/>
      <w:rPr>
        <w:rFonts w:ascii="Aptos" w:hAnsi="Aptos"/>
        <w:color w:val="696969"/>
        <w:sz w:val="16"/>
      </w:rPr>
    </w:pPr>
    <w:r>
      <w:rPr>
        <w:rFonts w:ascii="Aptos" w:hAnsi="Aptos"/>
        <w:color w:val="696969"/>
        <w:sz w:val="16"/>
      </w:rPr>
      <w:t>Week 4 Anchor Project •  Writing Email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B2E40">
    <w:pPr>
      <w:pStyle w:val="19"/>
      <w:jc w:val="right"/>
    </w:pPr>
    <w:r>
      <w:rPr>
        <w:rFonts w:ascii="Aptos" w:hAnsi="Aptos"/>
        <w:color w:val="696969"/>
        <w:sz w:val="16"/>
      </w:rPr>
      <w:t>WEEK 4 ANCHOR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511F"/>
    <w:rsid w:val="0015074B"/>
    <w:rsid w:val="0029639D"/>
    <w:rsid w:val="00326F90"/>
    <w:rsid w:val="005C3268"/>
    <w:rsid w:val="00A048BA"/>
    <w:rsid w:val="00A051A7"/>
    <w:rsid w:val="00A55B64"/>
    <w:rsid w:val="00AA1D8D"/>
    <w:rsid w:val="00B47730"/>
    <w:rsid w:val="00C831F6"/>
    <w:rsid w:val="00CB0664"/>
    <w:rsid w:val="00DA5678"/>
    <w:rsid w:val="00F4102F"/>
    <w:rsid w:val="00FC085C"/>
    <w:rsid w:val="00FC693F"/>
    <w:rsid w:val="1FD7CC1B"/>
    <w:rsid w:val="F75F2E1A"/>
    <w:rsid w:val="FEF7C6E5"/>
    <w:rsid w:val="FF7E3F5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1"/>
    <w:basedOn w:val="11"/>
    <w:qFormat/>
    <w:uiPriority w:val="21"/>
    <w:rPr>
      <w:b/>
      <w:bCs/>
      <w:i/>
      <w:iCs/>
      <w:color w:val="4F81BD" w:themeColor="accent1"/>
      <w14:textFill>
        <w14:solidFill>
          <w14:schemeClr w14:val="accent1"/>
        </w14:solidFill>
      </w14:textFill>
    </w:rPr>
  </w:style>
  <w:style w:type="character" w:customStyle="1" w:styleId="160">
    <w:name w:val="Subtle Reference1"/>
    <w:basedOn w:val="11"/>
    <w:qFormat/>
    <w:uiPriority w:val="31"/>
    <w:rPr>
      <w:smallCaps/>
      <w:color w:val="C0504D" w:themeColor="accent2"/>
      <w:u w:val="single"/>
      <w14:textFill>
        <w14:solidFill>
          <w14:schemeClr w14:val="accent2"/>
        </w14:solidFill>
      </w14:textFill>
    </w:rPr>
  </w:style>
  <w:style w:type="character" w:customStyle="1" w:styleId="161">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1"/>
    <w:basedOn w:val="11"/>
    <w:qFormat/>
    <w:uiPriority w:val="33"/>
    <w:rPr>
      <w:b/>
      <w:bCs/>
      <w:smallCaps/>
      <w:spacing w:val="5"/>
    </w:rPr>
  </w:style>
  <w:style w:type="paragraph" w:customStyle="1" w:styleId="163">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Pages>
  <Words>410</Words>
  <Characters>2337</Characters>
  <Lines>19</Lines>
  <Paragraphs>5</Paragraphs>
  <TotalTime>6</TotalTime>
  <ScaleCrop>false</ScaleCrop>
  <LinksUpToDate>false</LinksUpToDate>
  <CharactersWithSpaces>2742</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2013-12-24T10:15:00Z</dcterms:created>
  <dc:creator>python-docx</dc:creator>
  <dc:description>generated by python-docx</dc:description>
  <cp:lastModifiedBy>Keerthan Ande</cp:lastModifiedBy>
  <cp:lastPrinted>2026-09-30T20:45:00Z</cp:lastPrinted>
  <dcterms:modified xsi:type="dcterms:W3CDTF">2026-10-06T12:37:01Z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1A0CBFD4E01841A00323BD6A5675E053_42</vt:lpwstr>
  </property>
</Properties>
</file>